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Nguyễn Phước Minh Châu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K09-CNMP1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0950080027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3: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4: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6316F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D273518"/>
    <w:rsid w:val="1DD6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2023-04-21T14:36:00Z</dcterms:created>
  <dc:creator>Châu Nguyễn Phước Minh</dc:creator>
  <cp:lastModifiedBy>Châu Nguyễn Phước Minh</cp:lastModifiedBy>
  <dcterms:modified xsi:type="dcterms:W3CDTF">2023-04-21T14:41:42Z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1FEC869F44234B5A9955C6ED603D16F7</vt:lpwstr>
  </property>
</Properties>
</file>