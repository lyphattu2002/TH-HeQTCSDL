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t xml:space="preserve">Họ tên: </w:t>
      </w:r>
      <w:r>
        <w:rPr>
          <w:rFonts w:hint="default"/>
          <w:lang w:val="en-US"/>
        </w:rPr>
        <w:t>Nguyễn Phước Minh Châu</w:t>
      </w:r>
    </w:p>
    <w:p>
      <w:r>
        <w:t>Lớp: 09CNPM1</w:t>
      </w:r>
    </w:p>
    <w:p>
      <w:pPr>
        <w:rPr>
          <w:rFonts w:hint="default"/>
          <w:lang w:val="en-US"/>
        </w:rPr>
      </w:pPr>
      <w:r>
        <w:t>Bài thực hành Lab1</w:t>
      </w:r>
      <w:r>
        <w:rPr>
          <w:rFonts w:hint="default"/>
          <w:lang w:val="en-US"/>
        </w:rPr>
        <w:t>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b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1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3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4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5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39551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C395514"/>
    <w:rsid w:val="0D273518"/>
    <w:rsid w:val="1928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6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2023-04-21T09:52:00Z</dcterms:created>
  <dc:creator>Châu Nguyễn Phước Minh</dc:creator>
  <cp:lastModifiedBy>Châu Nguyễn Phước Minh</cp:lastModifiedBy>
  <dcterms:modified xsi:type="dcterms:W3CDTF">2023-04-21T09:56:40Z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F90CE6D34D464B0EA2CD3BE477FE427F</vt:lpwstr>
  </property>
</Properties>
</file>