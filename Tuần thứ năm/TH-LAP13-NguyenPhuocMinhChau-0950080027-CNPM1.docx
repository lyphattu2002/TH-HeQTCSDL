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t xml:space="preserve">Họ tên: </w:t>
      </w:r>
      <w:r>
        <w:rPr>
          <w:rFonts w:hint="default"/>
          <w:lang w:val="en-US"/>
        </w:rPr>
        <w:t>Nguyễn Phước Minh Châu</w:t>
      </w:r>
      <w:bookmarkStart w:id="0" w:name="_GoBack"/>
      <w:bookmarkEnd w:id="0"/>
    </w:p>
    <w:p>
      <w:r>
        <w:t>Lớp: 09CNPM1</w:t>
      </w:r>
    </w:p>
    <w:p>
      <w:r>
        <w:t>Bài thực hành Lab13</w:t>
      </w:r>
    </w:p>
    <w:p>
      <w:r>
        <w:t>Bài 1+2:</w:t>
      </w:r>
    </w:p>
    <w:p>
      <w:r>
        <w:t>Bài 3a: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TRIGGER</w:t>
      </w:r>
      <w:r>
        <w:rPr>
          <w:rFonts w:ascii="Consolas" w:hAnsi="Consolas" w:cs="Consolas"/>
          <w:kern w:val="0"/>
          <w:sz w:val="19"/>
          <w:szCs w:val="19"/>
        </w:rPr>
        <w:t xml:space="preserve"> trg_nhatkybanhang_insert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kern w:val="0"/>
          <w:sz w:val="19"/>
          <w:szCs w:val="19"/>
        </w:rPr>
        <w:t xml:space="preserve"> NHATKYBANHANG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AFTER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hAnsi="Consolas" w:cs="Consolas"/>
          <w:kern w:val="0"/>
          <w:sz w:val="19"/>
          <w:szCs w:val="19"/>
        </w:rPr>
        <w:t xml:space="preserve"> MATHANG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kern w:val="0"/>
          <w:sz w:val="19"/>
          <w:szCs w:val="19"/>
        </w:rPr>
        <w:t xml:space="preserve"> soluong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soluong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kern w:val="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>soluong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MATHANG m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kern w:val="0"/>
          <w:sz w:val="19"/>
          <w:szCs w:val="19"/>
        </w:rPr>
        <w:t xml:space="preserve"> inserted 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kern w:val="0"/>
          <w:sz w:val="19"/>
          <w:szCs w:val="19"/>
        </w:rPr>
        <w:t xml:space="preserve"> 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mahang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>mahang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/>
    <w:p>
      <w:pPr>
        <w:autoSpaceDE w:val="0"/>
        <w:autoSpaceDN w:val="0"/>
        <w:adjustRightInd w:val="0"/>
        <w:spacing w:after="0" w:line="240" w:lineRule="auto"/>
      </w:pPr>
      <w:r>
        <w:rPr>
          <w:rFonts w:cs="Times New Roman"/>
          <w:b/>
          <w:bCs/>
          <w:kern w:val="0"/>
          <w:sz w:val="19"/>
          <w:szCs w:val="19"/>
        </w:rPr>
        <w:t>C</w:t>
      </w:r>
      <w:r>
        <w:rPr>
          <w:rFonts w:hint="default" w:cs="Times New Roman"/>
          <w:b/>
          <w:bCs/>
          <w:kern w:val="0"/>
          <w:sz w:val="19"/>
          <w:szCs w:val="19"/>
          <w:lang w:val="en-US"/>
        </w:rPr>
        <w:t xml:space="preserve">âu </w:t>
      </w:r>
      <w:r>
        <w:rPr>
          <w:rFonts w:cs="Times New Roman"/>
          <w:b/>
          <w:bCs/>
          <w:kern w:val="0"/>
          <w:sz w:val="19"/>
          <w:szCs w:val="19"/>
        </w:rPr>
        <w:t>3b: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Câu 3c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Câu 3d: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Câu 3e: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Câu 3f: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Câu 3g: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Câu 3</w:t>
      </w:r>
      <w:r>
        <w:rPr>
          <w:rFonts w:hint="default"/>
          <w:lang w:val="en-US"/>
        </w:rPr>
        <w:t>h</w:t>
      </w:r>
      <w:r>
        <w:t>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Test câu 3a: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Test câu 3</w:t>
      </w:r>
      <w:r>
        <w:rPr>
          <w:rFonts w:hint="default"/>
          <w:lang w:val="en-US"/>
        </w:rPr>
        <w:t>b</w:t>
      </w:r>
      <w:r>
        <w:t>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Test câu 3</w:t>
      </w:r>
      <w:r>
        <w:rPr>
          <w:rFonts w:hint="default"/>
          <w:lang w:val="en-US"/>
        </w:rPr>
        <w:t>c</w:t>
      </w:r>
      <w:r>
        <w:t>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Test câu 3</w:t>
      </w:r>
      <w:r>
        <w:rPr>
          <w:rFonts w:hint="default"/>
          <w:lang w:val="en-US"/>
        </w:rPr>
        <w:t>d</w:t>
      </w:r>
      <w:r>
        <w:t>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Test câu 3</w:t>
      </w:r>
      <w:r>
        <w:rPr>
          <w:rFonts w:hint="default"/>
          <w:lang w:val="en-US"/>
        </w:rPr>
        <w:t>e</w:t>
      </w:r>
      <w:r>
        <w:t>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Test câu 3</w:t>
      </w:r>
      <w:r>
        <w:rPr>
          <w:rFonts w:hint="default"/>
          <w:lang w:val="en-US"/>
        </w:rPr>
        <w:t>f</w:t>
      </w:r>
      <w:r>
        <w:t>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Test câu 3</w:t>
      </w:r>
      <w:r>
        <w:rPr>
          <w:rFonts w:hint="default"/>
          <w:lang w:val="en-US"/>
        </w:rPr>
        <w:t>g</w:t>
      </w:r>
      <w:r>
        <w:t>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Test câu 3</w:t>
      </w:r>
      <w:r>
        <w:rPr>
          <w:rFonts w:hint="default"/>
          <w:lang w:val="en-US"/>
        </w:rPr>
        <w:t>h</w:t>
      </w:r>
      <w:r>
        <w:t>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E24814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D273518"/>
    <w:rsid w:val="1E043DF0"/>
    <w:rsid w:val="3DE24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unhideWhenUsed="0" w:uiPriority="0" w:semiHidden="0" w:name="List Number 2"/>
    <w:lsdException w:qFormat="1" w:unhideWhenUsed="0" w:uiPriority="0" w:semiHidden="0" w:name="List Number 3"/>
    <w:lsdException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qFormat="1"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qFormat="1"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qFormat="1"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qFormat="1"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kern w:val="2"/>
      <w:sz w:val="26"/>
      <w:szCs w:val="22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2023-04-21T07:56:00Z</dcterms:created>
  <dc:creator>Châu Nguyễn Phước Minh</dc:creator>
  <cp:lastModifiedBy>Châu Nguyễn Phước Minh</cp:lastModifiedBy>
  <dcterms:modified xsi:type="dcterms:W3CDTF">2023-04-21T09:49:31Z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DDD6951D9A714EE79EF1819A5463587E</vt:lpwstr>
  </property>
</Properties>
</file>